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C26FE">
      <w:pPr>
        <w:pStyle w:val="36"/>
        <w:jc w:val="center"/>
      </w:pPr>
      <w:r>
        <w:t>Google Play Store Publishing Checklist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2640"/>
        <w:gridCol w:w="3779"/>
      </w:tblGrid>
      <w:tr w14:paraId="4D86A46D">
        <w:tc>
          <w:tcPr>
            <w:tcW w:w="2880" w:type="dxa"/>
          </w:tcPr>
          <w:p w14:paraId="082BE7F8">
            <w:pPr>
              <w:spacing w:after="0" w:line="240" w:lineRule="auto"/>
            </w:pPr>
            <w:r>
              <w:t>Category</w:t>
            </w:r>
          </w:p>
        </w:tc>
        <w:tc>
          <w:tcPr>
            <w:tcW w:w="2880" w:type="dxa"/>
          </w:tcPr>
          <w:p w14:paraId="29362C0A">
            <w:pPr>
              <w:spacing w:after="0" w:line="240" w:lineRule="auto"/>
            </w:pPr>
            <w:r>
              <w:t>Checklist Item</w:t>
            </w:r>
          </w:p>
        </w:tc>
        <w:tc>
          <w:tcPr>
            <w:tcW w:w="2880" w:type="dxa"/>
          </w:tcPr>
          <w:p w14:paraId="0B62F146">
            <w:pPr>
              <w:spacing w:after="0" w:line="240" w:lineRule="auto"/>
            </w:pPr>
            <w:r>
              <w:t>Answer / Value</w:t>
            </w:r>
          </w:p>
        </w:tc>
      </w:tr>
      <w:tr w14:paraId="72752843">
        <w:tc>
          <w:tcPr>
            <w:tcW w:w="2880" w:type="dxa"/>
          </w:tcPr>
          <w:p w14:paraId="39A787B2">
            <w:pPr>
              <w:spacing w:after="0" w:line="240" w:lineRule="auto"/>
            </w:pPr>
            <w:r>
              <w:t>1. Basic App Details</w:t>
            </w:r>
          </w:p>
        </w:tc>
        <w:tc>
          <w:tcPr>
            <w:tcW w:w="2880" w:type="dxa"/>
          </w:tcPr>
          <w:p w14:paraId="1FF2A864">
            <w:pPr>
              <w:spacing w:after="0" w:line="240" w:lineRule="auto"/>
            </w:pPr>
            <w:r>
              <w:t>Team name / team number</w:t>
            </w:r>
          </w:p>
        </w:tc>
        <w:tc>
          <w:tcPr>
            <w:tcW w:w="2880" w:type="dxa"/>
          </w:tcPr>
          <w:p w14:paraId="2EBF33E2">
            <w:pPr>
              <w:spacing w:after="0" w:line="240" w:lineRule="auto"/>
            </w:pPr>
            <w:r>
              <w:t>Abdul Razeek A</w:t>
            </w:r>
          </w:p>
        </w:tc>
      </w:tr>
      <w:tr w14:paraId="6927B1C3">
        <w:tc>
          <w:tcPr>
            <w:tcW w:w="2880" w:type="dxa"/>
          </w:tcPr>
          <w:p w14:paraId="314DAB16">
            <w:pPr>
              <w:spacing w:after="0" w:line="240" w:lineRule="auto"/>
            </w:pPr>
          </w:p>
        </w:tc>
        <w:tc>
          <w:tcPr>
            <w:tcW w:w="2880" w:type="dxa"/>
          </w:tcPr>
          <w:p w14:paraId="22EC3E45">
            <w:pPr>
              <w:spacing w:after="0" w:line="240" w:lineRule="auto"/>
            </w:pPr>
            <w:r>
              <w:t>Team members' names</w:t>
            </w:r>
          </w:p>
        </w:tc>
        <w:tc>
          <w:tcPr>
            <w:tcW w:w="2880" w:type="dxa"/>
          </w:tcPr>
          <w:p w14:paraId="34EDF2D2">
            <w:pPr>
              <w:spacing w:after="0" w:line="240" w:lineRule="auto"/>
            </w:pPr>
            <w:r>
              <w:t>Abdul Razeek A</w:t>
            </w:r>
          </w:p>
        </w:tc>
      </w:tr>
      <w:tr w14:paraId="2125FFDA">
        <w:tc>
          <w:tcPr>
            <w:tcW w:w="2880" w:type="dxa"/>
          </w:tcPr>
          <w:p w14:paraId="403C6EE3">
            <w:pPr>
              <w:spacing w:after="0" w:line="240" w:lineRule="auto"/>
            </w:pPr>
          </w:p>
        </w:tc>
        <w:tc>
          <w:tcPr>
            <w:tcW w:w="2880" w:type="dxa"/>
          </w:tcPr>
          <w:p w14:paraId="0DF1E148">
            <w:pPr>
              <w:spacing w:after="0" w:line="240" w:lineRule="auto"/>
            </w:pPr>
            <w:r>
              <w:t>App name (maximum 30 characters)</w:t>
            </w:r>
          </w:p>
        </w:tc>
        <w:tc>
          <w:tcPr>
            <w:tcW w:w="2880" w:type="dxa"/>
          </w:tcPr>
          <w:p w14:paraId="167205B6">
            <w:pPr>
              <w:spacing w:after="0" w:line="240" w:lineRule="auto"/>
            </w:pPr>
            <w:r>
              <w:t>ClipLAN</w:t>
            </w:r>
          </w:p>
        </w:tc>
      </w:tr>
      <w:tr w14:paraId="6E7E2AAF">
        <w:tc>
          <w:tcPr>
            <w:tcW w:w="2880" w:type="dxa"/>
          </w:tcPr>
          <w:p w14:paraId="2A36DB5E">
            <w:pPr>
              <w:spacing w:after="0" w:line="240" w:lineRule="auto"/>
            </w:pPr>
          </w:p>
        </w:tc>
        <w:tc>
          <w:tcPr>
            <w:tcW w:w="2880" w:type="dxa"/>
          </w:tcPr>
          <w:p w14:paraId="1BBFDCE0">
            <w:pPr>
              <w:spacing w:after="0" w:line="240" w:lineRule="auto"/>
            </w:pPr>
            <w:r>
              <w:t>Default app language</w:t>
            </w:r>
          </w:p>
        </w:tc>
        <w:tc>
          <w:tcPr>
            <w:tcW w:w="2880" w:type="dxa"/>
          </w:tcPr>
          <w:p w14:paraId="29C56971">
            <w:pPr>
              <w:spacing w:after="0" w:line="240" w:lineRule="auto"/>
            </w:pPr>
            <w:r>
              <w:t>English (en-US)</w:t>
            </w:r>
          </w:p>
        </w:tc>
      </w:tr>
      <w:tr w14:paraId="526AE61A">
        <w:tc>
          <w:tcPr>
            <w:tcW w:w="2880" w:type="dxa"/>
          </w:tcPr>
          <w:p w14:paraId="708BC029">
            <w:pPr>
              <w:spacing w:after="0" w:line="240" w:lineRule="auto"/>
            </w:pPr>
          </w:p>
        </w:tc>
        <w:tc>
          <w:tcPr>
            <w:tcW w:w="2880" w:type="dxa"/>
          </w:tcPr>
          <w:p w14:paraId="6AE8371C">
            <w:pPr>
              <w:spacing w:after="0" w:line="240" w:lineRule="auto"/>
            </w:pPr>
            <w:r>
              <w:t>App or Game</w:t>
            </w:r>
          </w:p>
        </w:tc>
        <w:tc>
          <w:tcPr>
            <w:tcW w:w="2880" w:type="dxa"/>
          </w:tcPr>
          <w:p w14:paraId="561BB3FD">
            <w:pPr>
              <w:spacing w:after="0" w:line="240" w:lineRule="auto"/>
            </w:pPr>
            <w:r>
              <w:t>App</w:t>
            </w:r>
          </w:p>
        </w:tc>
      </w:tr>
      <w:tr w14:paraId="1F7B7327">
        <w:tc>
          <w:tcPr>
            <w:tcW w:w="2880" w:type="dxa"/>
          </w:tcPr>
          <w:p w14:paraId="707CC285">
            <w:pPr>
              <w:spacing w:after="0" w:line="240" w:lineRule="auto"/>
            </w:pPr>
          </w:p>
        </w:tc>
        <w:tc>
          <w:tcPr>
            <w:tcW w:w="2880" w:type="dxa"/>
          </w:tcPr>
          <w:p w14:paraId="0F26902E">
            <w:pPr>
              <w:spacing w:after="0" w:line="240" w:lineRule="auto"/>
            </w:pPr>
            <w:r>
              <w:t>Free or Paid</w:t>
            </w:r>
          </w:p>
        </w:tc>
        <w:tc>
          <w:tcPr>
            <w:tcW w:w="2880" w:type="dxa"/>
          </w:tcPr>
          <w:p w14:paraId="0D885E09">
            <w:pPr>
              <w:spacing w:after="0" w:line="240" w:lineRule="auto"/>
            </w:pPr>
            <w:r>
              <w:t>Free</w:t>
            </w:r>
          </w:p>
        </w:tc>
      </w:tr>
      <w:tr w14:paraId="7DDCA34B">
        <w:tc>
          <w:tcPr>
            <w:tcW w:w="2880" w:type="dxa"/>
          </w:tcPr>
          <w:p w14:paraId="7B38B947">
            <w:pPr>
              <w:spacing w:after="0" w:line="240" w:lineRule="auto"/>
            </w:pPr>
          </w:p>
        </w:tc>
        <w:tc>
          <w:tcPr>
            <w:tcW w:w="2880" w:type="dxa"/>
          </w:tcPr>
          <w:p w14:paraId="3BD7B5D6">
            <w:pPr>
              <w:spacing w:after="0" w:line="240" w:lineRule="auto"/>
            </w:pPr>
            <w:r>
              <w:t>App category</w:t>
            </w:r>
          </w:p>
        </w:tc>
        <w:tc>
          <w:tcPr>
            <w:tcW w:w="2880" w:type="dxa"/>
          </w:tcPr>
          <w:p w14:paraId="72CF1072">
            <w:pPr>
              <w:spacing w:after="0" w:line="240" w:lineRule="auto"/>
            </w:pPr>
            <w:r>
              <w:t>Tools / Productivity</w:t>
            </w:r>
          </w:p>
        </w:tc>
      </w:tr>
      <w:tr w14:paraId="1DC3039C">
        <w:tc>
          <w:tcPr>
            <w:tcW w:w="2880" w:type="dxa"/>
          </w:tcPr>
          <w:p w14:paraId="48640758">
            <w:pPr>
              <w:spacing w:after="0" w:line="240" w:lineRule="auto"/>
            </w:pPr>
          </w:p>
        </w:tc>
        <w:tc>
          <w:tcPr>
            <w:tcW w:w="2880" w:type="dxa"/>
          </w:tcPr>
          <w:p w14:paraId="7A92D2AF">
            <w:pPr>
              <w:spacing w:after="0" w:line="240" w:lineRule="auto"/>
            </w:pPr>
            <w:r>
              <w:t>Tags, if applicable</w:t>
            </w:r>
          </w:p>
        </w:tc>
        <w:tc>
          <w:tcPr>
            <w:tcW w:w="2880" w:type="dxa"/>
          </w:tcPr>
          <w:p w14:paraId="42A4127E">
            <w:pPr>
              <w:spacing w:after="0" w:line="240" w:lineRule="auto"/>
            </w:pPr>
            <w:r>
              <w:t>File Sharing, Local Network, Productivity</w:t>
            </w:r>
          </w:p>
        </w:tc>
      </w:tr>
      <w:tr w14:paraId="6DC856FD">
        <w:tc>
          <w:tcPr>
            <w:tcW w:w="2880" w:type="dxa"/>
          </w:tcPr>
          <w:p w14:paraId="1EBEE619">
            <w:pPr>
              <w:spacing w:after="0" w:line="240" w:lineRule="auto"/>
            </w:pPr>
          </w:p>
        </w:tc>
        <w:tc>
          <w:tcPr>
            <w:tcW w:w="2880" w:type="dxa"/>
          </w:tcPr>
          <w:p w14:paraId="19294AD1">
            <w:pPr>
              <w:spacing w:after="0" w:line="240" w:lineRule="auto"/>
            </w:pPr>
            <w:r>
              <w:t>Package name / Application ID</w:t>
            </w:r>
          </w:p>
        </w:tc>
        <w:tc>
          <w:tcPr>
            <w:tcW w:w="2880" w:type="dxa"/>
          </w:tcPr>
          <w:p w14:paraId="5D509EA4">
            <w:pPr>
              <w:spacing w:after="0" w:line="240" w:lineRule="auto"/>
            </w:pPr>
            <w:r>
              <w:t>com.cliplan.cliplan</w:t>
            </w:r>
            <w:bookmarkStart w:id="0" w:name="_GoBack"/>
            <w:bookmarkEnd w:id="0"/>
          </w:p>
        </w:tc>
      </w:tr>
      <w:tr w14:paraId="45EFE212">
        <w:tc>
          <w:tcPr>
            <w:tcW w:w="2880" w:type="dxa"/>
          </w:tcPr>
          <w:p w14:paraId="1899F3B0">
            <w:pPr>
              <w:spacing w:after="0" w:line="240" w:lineRule="auto"/>
            </w:pPr>
          </w:p>
        </w:tc>
        <w:tc>
          <w:tcPr>
            <w:tcW w:w="2880" w:type="dxa"/>
          </w:tcPr>
          <w:p w14:paraId="14B24092">
            <w:pPr>
              <w:spacing w:after="0" w:line="240" w:lineRule="auto"/>
            </w:pPr>
            <w:r>
              <w:t>Contact email</w:t>
            </w:r>
          </w:p>
        </w:tc>
        <w:tc>
          <w:tcPr>
            <w:tcW w:w="2880" w:type="dxa"/>
          </w:tcPr>
          <w:p w14:paraId="33099BC7">
            <w:pPr>
              <w:spacing w:after="0" w:line="240" w:lineRule="auto"/>
            </w:pPr>
            <w:r>
              <w:t>contact@clipland.example.com</w:t>
            </w:r>
          </w:p>
        </w:tc>
      </w:tr>
      <w:tr w14:paraId="5D9DFD60">
        <w:tc>
          <w:tcPr>
            <w:tcW w:w="2880" w:type="dxa"/>
          </w:tcPr>
          <w:p w14:paraId="6F361675">
            <w:pPr>
              <w:spacing w:after="0" w:line="240" w:lineRule="auto"/>
            </w:pPr>
            <w:r>
              <w:t>2. Store Listing Details</w:t>
            </w:r>
          </w:p>
        </w:tc>
        <w:tc>
          <w:tcPr>
            <w:tcW w:w="2880" w:type="dxa"/>
          </w:tcPr>
          <w:p w14:paraId="3BFB1474">
            <w:pPr>
              <w:spacing w:after="0" w:line="240" w:lineRule="auto"/>
            </w:pPr>
            <w:r>
              <w:t>Short description (maximum 80 characters)</w:t>
            </w:r>
          </w:p>
        </w:tc>
        <w:tc>
          <w:tcPr>
            <w:tcW w:w="2880" w:type="dxa"/>
          </w:tcPr>
          <w:p w14:paraId="1DC1103C">
            <w:pPr>
              <w:spacing w:after="0" w:line="240" w:lineRule="auto"/>
            </w:pPr>
            <w:r>
              <w:t>Fast, serverless P2P local file sharing and shared clipboard app.</w:t>
            </w:r>
          </w:p>
        </w:tc>
      </w:tr>
      <w:tr w14:paraId="72D969F3">
        <w:tc>
          <w:tcPr>
            <w:tcW w:w="2880" w:type="dxa"/>
          </w:tcPr>
          <w:p w14:paraId="3BE23902">
            <w:pPr>
              <w:spacing w:after="0" w:line="240" w:lineRule="auto"/>
            </w:pPr>
          </w:p>
        </w:tc>
        <w:tc>
          <w:tcPr>
            <w:tcW w:w="2880" w:type="dxa"/>
          </w:tcPr>
          <w:p w14:paraId="239CE379">
            <w:pPr>
              <w:spacing w:after="0" w:line="240" w:lineRule="auto"/>
            </w:pPr>
            <w:r>
              <w:t>Full description (maximum 4,000 characters)</w:t>
            </w:r>
          </w:p>
        </w:tc>
        <w:tc>
          <w:tcPr>
            <w:tcW w:w="2880" w:type="dxa"/>
          </w:tcPr>
          <w:p w14:paraId="44AC33E5">
            <w:pPr>
              <w:spacing w:after="0" w:line="240" w:lineRule="auto"/>
            </w:pPr>
            <w:r>
              <w:t>ClipLAN is a blazing fast, open-source, serverless, peer-to-peer Local Area Network file sharing and real-time shared clipboard utility. It requires no internet connection and transfers files securely over your local Wi-Fi router at maximum speeds.</w:t>
            </w:r>
          </w:p>
        </w:tc>
      </w:tr>
      <w:tr w14:paraId="6CE7EF91">
        <w:tc>
          <w:tcPr>
            <w:tcW w:w="2880" w:type="dxa"/>
          </w:tcPr>
          <w:p w14:paraId="05C414E9">
            <w:pPr>
              <w:spacing w:after="0" w:line="240" w:lineRule="auto"/>
            </w:pPr>
          </w:p>
        </w:tc>
        <w:tc>
          <w:tcPr>
            <w:tcW w:w="2880" w:type="dxa"/>
          </w:tcPr>
          <w:p w14:paraId="7BC5B874">
            <w:pPr>
              <w:spacing w:after="0" w:line="240" w:lineRule="auto"/>
            </w:pPr>
            <w:r>
              <w:t>High-quality app icon</w:t>
            </w:r>
          </w:p>
        </w:tc>
        <w:tc>
          <w:tcPr>
            <w:tcW w:w="2880" w:type="dxa"/>
          </w:tcPr>
          <w:p w14:paraId="3BEA0C5F">
            <w:pPr>
              <w:spacing w:after="0" w:line="240" w:lineRule="auto"/>
            </w:pPr>
            <w:r>
              <w:t>Ready (launches/playstore/screenshots)</w:t>
            </w:r>
          </w:p>
        </w:tc>
      </w:tr>
      <w:tr w14:paraId="1DF50693">
        <w:tc>
          <w:tcPr>
            <w:tcW w:w="2880" w:type="dxa"/>
          </w:tcPr>
          <w:p w14:paraId="000FDB45">
            <w:pPr>
              <w:spacing w:after="0" w:line="240" w:lineRule="auto"/>
            </w:pPr>
          </w:p>
        </w:tc>
        <w:tc>
          <w:tcPr>
            <w:tcW w:w="2880" w:type="dxa"/>
          </w:tcPr>
          <w:p w14:paraId="44497747">
            <w:pPr>
              <w:spacing w:after="0" w:line="240" w:lineRule="auto"/>
            </w:pPr>
            <w:r>
              <w:t>Phone screenshots</w:t>
            </w:r>
          </w:p>
        </w:tc>
        <w:tc>
          <w:tcPr>
            <w:tcW w:w="2880" w:type="dxa"/>
          </w:tcPr>
          <w:p w14:paraId="13972AAD">
            <w:pPr>
              <w:spacing w:after="0" w:line="240" w:lineRule="auto"/>
            </w:pPr>
            <w:r>
              <w:t>Ready (launches/playstore/screenshots)</w:t>
            </w:r>
          </w:p>
        </w:tc>
      </w:tr>
      <w:tr w14:paraId="0380EE2E">
        <w:tc>
          <w:tcPr>
            <w:tcW w:w="2880" w:type="dxa"/>
          </w:tcPr>
          <w:p w14:paraId="11299741">
            <w:pPr>
              <w:spacing w:after="0" w:line="240" w:lineRule="auto"/>
            </w:pPr>
          </w:p>
        </w:tc>
        <w:tc>
          <w:tcPr>
            <w:tcW w:w="2880" w:type="dxa"/>
          </w:tcPr>
          <w:p w14:paraId="5CAFBFAC">
            <w:pPr>
              <w:spacing w:after="0" w:line="240" w:lineRule="auto"/>
            </w:pPr>
            <w:r>
              <w:t>Tablet screenshots, if applicable</w:t>
            </w:r>
          </w:p>
        </w:tc>
        <w:tc>
          <w:tcPr>
            <w:tcW w:w="2880" w:type="dxa"/>
          </w:tcPr>
          <w:p w14:paraId="59AFE568">
            <w:pPr>
              <w:spacing w:after="0" w:line="240" w:lineRule="auto"/>
            </w:pPr>
            <w:r>
              <w:t>N/A</w:t>
            </w:r>
          </w:p>
        </w:tc>
      </w:tr>
      <w:tr w14:paraId="4172B7B0">
        <w:tc>
          <w:tcPr>
            <w:tcW w:w="2880" w:type="dxa"/>
          </w:tcPr>
          <w:p w14:paraId="3C06E7F3">
            <w:pPr>
              <w:spacing w:after="0" w:line="240" w:lineRule="auto"/>
            </w:pPr>
          </w:p>
        </w:tc>
        <w:tc>
          <w:tcPr>
            <w:tcW w:w="2880" w:type="dxa"/>
          </w:tcPr>
          <w:p w14:paraId="4E622B0A">
            <w:pPr>
              <w:spacing w:after="0" w:line="240" w:lineRule="auto"/>
            </w:pPr>
            <w:r>
              <w:t>Feature graphic, where required</w:t>
            </w:r>
          </w:p>
        </w:tc>
        <w:tc>
          <w:tcPr>
            <w:tcW w:w="2880" w:type="dxa"/>
          </w:tcPr>
          <w:p w14:paraId="581E4AD2">
            <w:pPr>
              <w:spacing w:after="0" w:line="240" w:lineRule="auto"/>
            </w:pPr>
            <w:r>
              <w:t>Ready</w:t>
            </w:r>
          </w:p>
        </w:tc>
      </w:tr>
      <w:tr w14:paraId="55150F99">
        <w:tc>
          <w:tcPr>
            <w:tcW w:w="2880" w:type="dxa"/>
          </w:tcPr>
          <w:p w14:paraId="1C3D6410">
            <w:pPr>
              <w:spacing w:after="0" w:line="240" w:lineRule="auto"/>
            </w:pPr>
          </w:p>
        </w:tc>
        <w:tc>
          <w:tcPr>
            <w:tcW w:w="2880" w:type="dxa"/>
          </w:tcPr>
          <w:p w14:paraId="50289D43">
            <w:pPr>
              <w:spacing w:after="0" w:line="240" w:lineRule="auto"/>
            </w:pPr>
            <w:r>
              <w:t>Promotional video, if applicable</w:t>
            </w:r>
          </w:p>
        </w:tc>
        <w:tc>
          <w:tcPr>
            <w:tcW w:w="2880" w:type="dxa"/>
          </w:tcPr>
          <w:p w14:paraId="2B158203">
            <w:pPr>
              <w:spacing w:after="0" w:line="240" w:lineRule="auto"/>
            </w:pPr>
            <w:r>
              <w:t>N/A</w:t>
            </w:r>
          </w:p>
        </w:tc>
      </w:tr>
      <w:tr w14:paraId="3B3DFFD8">
        <w:tc>
          <w:tcPr>
            <w:tcW w:w="2880" w:type="dxa"/>
          </w:tcPr>
          <w:p w14:paraId="337968C3">
            <w:pPr>
              <w:spacing w:after="0" w:line="240" w:lineRule="auto"/>
            </w:pPr>
          </w:p>
        </w:tc>
        <w:tc>
          <w:tcPr>
            <w:tcW w:w="2880" w:type="dxa"/>
          </w:tcPr>
          <w:p w14:paraId="4DE718D0">
            <w:pPr>
              <w:spacing w:after="0" w:line="240" w:lineRule="auto"/>
            </w:pPr>
            <w:r>
              <w:t>Developer/contact information</w:t>
            </w:r>
          </w:p>
        </w:tc>
        <w:tc>
          <w:tcPr>
            <w:tcW w:w="2880" w:type="dxa"/>
          </w:tcPr>
          <w:p w14:paraId="2540CE80">
            <w:pPr>
              <w:spacing w:after="0" w:line="240" w:lineRule="auto"/>
            </w:pPr>
            <w:r>
              <w:t>Abdul Razeek A</w:t>
            </w:r>
          </w:p>
        </w:tc>
      </w:tr>
      <w:tr w14:paraId="0D826E7C">
        <w:tc>
          <w:tcPr>
            <w:tcW w:w="2880" w:type="dxa"/>
          </w:tcPr>
          <w:p w14:paraId="7DAC46DC">
            <w:pPr>
              <w:spacing w:after="0" w:line="240" w:lineRule="auto"/>
            </w:pPr>
            <w:r>
              <w:t>3. App Build &amp; Technical Details</w:t>
            </w:r>
          </w:p>
        </w:tc>
        <w:tc>
          <w:tcPr>
            <w:tcW w:w="2880" w:type="dxa"/>
          </w:tcPr>
          <w:p w14:paraId="03642A51">
            <w:pPr>
              <w:spacing w:after="0" w:line="240" w:lineRule="auto"/>
            </w:pPr>
            <w:r>
              <w:t>Final Android App Bundle (.aab)</w:t>
            </w:r>
          </w:p>
        </w:tc>
        <w:tc>
          <w:tcPr>
            <w:tcW w:w="2880" w:type="dxa"/>
          </w:tcPr>
          <w:p w14:paraId="134B964F">
            <w:pPr>
              <w:spacing w:after="0" w:line="240" w:lineRule="auto"/>
            </w:pPr>
            <w:r>
              <w:t>Ready (launches/playstore/app-release.aab)</w:t>
            </w:r>
          </w:p>
        </w:tc>
      </w:tr>
      <w:tr w14:paraId="5F63D254">
        <w:tc>
          <w:tcPr>
            <w:tcW w:w="2880" w:type="dxa"/>
          </w:tcPr>
          <w:p w14:paraId="4857FDD1">
            <w:pPr>
              <w:spacing w:after="0" w:line="240" w:lineRule="auto"/>
            </w:pPr>
          </w:p>
        </w:tc>
        <w:tc>
          <w:tcPr>
            <w:tcW w:w="2880" w:type="dxa"/>
          </w:tcPr>
          <w:p w14:paraId="0042FA73">
            <w:pPr>
              <w:spacing w:after="0" w:line="240" w:lineRule="auto"/>
            </w:pPr>
            <w:r>
              <w:t>Application/package ID matches the submitted app</w:t>
            </w:r>
          </w:p>
        </w:tc>
        <w:tc>
          <w:tcPr>
            <w:tcW w:w="2880" w:type="dxa"/>
          </w:tcPr>
          <w:p w14:paraId="49497541">
            <w:pPr>
              <w:spacing w:after="0" w:line="240" w:lineRule="auto"/>
            </w:pPr>
            <w:r>
              <w:t>Yes</w:t>
            </w:r>
          </w:p>
        </w:tc>
      </w:tr>
      <w:tr w14:paraId="55F57DF0">
        <w:tc>
          <w:tcPr>
            <w:tcW w:w="2880" w:type="dxa"/>
          </w:tcPr>
          <w:p w14:paraId="5261357D">
            <w:pPr>
              <w:spacing w:after="0" w:line="240" w:lineRule="auto"/>
            </w:pPr>
          </w:p>
        </w:tc>
        <w:tc>
          <w:tcPr>
            <w:tcW w:w="2880" w:type="dxa"/>
          </w:tcPr>
          <w:p w14:paraId="258501A8">
            <w:pPr>
              <w:spacing w:after="0" w:line="240" w:lineRule="auto"/>
            </w:pPr>
            <w:r>
              <w:t>Final production build tested</w:t>
            </w:r>
          </w:p>
        </w:tc>
        <w:tc>
          <w:tcPr>
            <w:tcW w:w="2880" w:type="dxa"/>
          </w:tcPr>
          <w:p w14:paraId="66FBE22F">
            <w:pPr>
              <w:spacing w:after="0" w:line="240" w:lineRule="auto"/>
            </w:pPr>
            <w:r>
              <w:t>Yes</w:t>
            </w:r>
          </w:p>
        </w:tc>
      </w:tr>
      <w:tr w14:paraId="65E3E1B8">
        <w:tc>
          <w:tcPr>
            <w:tcW w:w="2880" w:type="dxa"/>
          </w:tcPr>
          <w:p w14:paraId="02DD92F7">
            <w:pPr>
              <w:spacing w:after="0" w:line="240" w:lineRule="auto"/>
            </w:pPr>
          </w:p>
        </w:tc>
        <w:tc>
          <w:tcPr>
            <w:tcW w:w="2880" w:type="dxa"/>
          </w:tcPr>
          <w:p w14:paraId="6D65BA18">
            <w:pPr>
              <w:spacing w:after="0" w:line="240" w:lineRule="auto"/>
            </w:pPr>
            <w:r>
              <w:t>App launches and core features work correctly</w:t>
            </w:r>
          </w:p>
        </w:tc>
        <w:tc>
          <w:tcPr>
            <w:tcW w:w="2880" w:type="dxa"/>
          </w:tcPr>
          <w:p w14:paraId="3ADADA9A">
            <w:pPr>
              <w:spacing w:after="0" w:line="240" w:lineRule="auto"/>
            </w:pPr>
            <w:r>
              <w:t>Yes</w:t>
            </w:r>
          </w:p>
        </w:tc>
      </w:tr>
      <w:tr w14:paraId="197CA202">
        <w:tc>
          <w:tcPr>
            <w:tcW w:w="2880" w:type="dxa"/>
          </w:tcPr>
          <w:p w14:paraId="1E6B6717">
            <w:pPr>
              <w:spacing w:after="0" w:line="240" w:lineRule="auto"/>
            </w:pPr>
          </w:p>
        </w:tc>
        <w:tc>
          <w:tcPr>
            <w:tcW w:w="2880" w:type="dxa"/>
          </w:tcPr>
          <w:p w14:paraId="2EC0AEF1">
            <w:pPr>
              <w:spacing w:after="0" w:line="240" w:lineRule="auto"/>
            </w:pPr>
            <w:r>
              <w:t>No unnecessary test/demo data in the production build</w:t>
            </w:r>
          </w:p>
        </w:tc>
        <w:tc>
          <w:tcPr>
            <w:tcW w:w="2880" w:type="dxa"/>
          </w:tcPr>
          <w:p w14:paraId="005614A1">
            <w:pPr>
              <w:spacing w:after="0" w:line="240" w:lineRule="auto"/>
            </w:pPr>
            <w:r>
              <w:t>Yes</w:t>
            </w:r>
          </w:p>
        </w:tc>
      </w:tr>
      <w:tr w14:paraId="42446C5D">
        <w:tc>
          <w:tcPr>
            <w:tcW w:w="2880" w:type="dxa"/>
          </w:tcPr>
          <w:p w14:paraId="2B362239">
            <w:pPr>
              <w:spacing w:after="0" w:line="240" w:lineRule="auto"/>
            </w:pPr>
            <w:r>
              <w:t>4. Privacy &amp; Data Safety</w:t>
            </w:r>
          </w:p>
        </w:tc>
        <w:tc>
          <w:tcPr>
            <w:tcW w:w="2880" w:type="dxa"/>
          </w:tcPr>
          <w:p w14:paraId="78368C1F">
            <w:pPr>
              <w:spacing w:after="0" w:line="240" w:lineRule="auto"/>
            </w:pPr>
            <w:r>
              <w:t>Privacy Policy URL</w:t>
            </w:r>
          </w:p>
        </w:tc>
        <w:tc>
          <w:tcPr>
            <w:tcW w:w="2880" w:type="dxa"/>
          </w:tcPr>
          <w:p w14:paraId="2E641EBA">
            <w:pPr>
              <w:spacing w:after="0" w:line="240" w:lineRule="auto"/>
            </w:pPr>
            <w:r>
              <w:t>https://clipland.example.com/terms.html</w:t>
            </w:r>
          </w:p>
        </w:tc>
      </w:tr>
      <w:tr w14:paraId="30EE5DC4">
        <w:tc>
          <w:tcPr>
            <w:tcW w:w="2880" w:type="dxa"/>
          </w:tcPr>
          <w:p w14:paraId="1CF28E13">
            <w:pPr>
              <w:spacing w:after="0" w:line="240" w:lineRule="auto"/>
            </w:pPr>
          </w:p>
        </w:tc>
        <w:tc>
          <w:tcPr>
            <w:tcW w:w="2880" w:type="dxa"/>
          </w:tcPr>
          <w:p w14:paraId="52C555D5">
            <w:pPr>
              <w:spacing w:after="0" w:line="240" w:lineRule="auto"/>
            </w:pPr>
            <w:r>
              <w:t>Does the app collect user data? — Yes / No</w:t>
            </w:r>
          </w:p>
        </w:tc>
        <w:tc>
          <w:tcPr>
            <w:tcW w:w="2880" w:type="dxa"/>
          </w:tcPr>
          <w:p w14:paraId="08A1E4D7">
            <w:pPr>
              <w:spacing w:after="0" w:line="240" w:lineRule="auto"/>
            </w:pPr>
            <w:r>
              <w:t>No</w:t>
            </w:r>
          </w:p>
        </w:tc>
      </w:tr>
      <w:tr w14:paraId="565F4550">
        <w:tc>
          <w:tcPr>
            <w:tcW w:w="2880" w:type="dxa"/>
          </w:tcPr>
          <w:p w14:paraId="5EBC3E95">
            <w:pPr>
              <w:spacing w:after="0" w:line="240" w:lineRule="auto"/>
            </w:pPr>
          </w:p>
        </w:tc>
        <w:tc>
          <w:tcPr>
            <w:tcW w:w="2880" w:type="dxa"/>
          </w:tcPr>
          <w:p w14:paraId="5F99D0DB">
            <w:pPr>
              <w:spacing w:after="0" w:line="240" w:lineRule="auto"/>
            </w:pPr>
            <w:r>
              <w:t>Does the app share user data? — Yes / No</w:t>
            </w:r>
          </w:p>
        </w:tc>
        <w:tc>
          <w:tcPr>
            <w:tcW w:w="2880" w:type="dxa"/>
          </w:tcPr>
          <w:p w14:paraId="580CD8CF">
            <w:pPr>
              <w:spacing w:after="0" w:line="240" w:lineRule="auto"/>
            </w:pPr>
            <w:r>
              <w:t>No</w:t>
            </w:r>
          </w:p>
        </w:tc>
      </w:tr>
      <w:tr w14:paraId="0340EE90">
        <w:tc>
          <w:tcPr>
            <w:tcW w:w="2880" w:type="dxa"/>
          </w:tcPr>
          <w:p w14:paraId="3577F6FA">
            <w:pPr>
              <w:spacing w:after="0" w:line="240" w:lineRule="auto"/>
            </w:pPr>
          </w:p>
        </w:tc>
        <w:tc>
          <w:tcPr>
            <w:tcW w:w="2880" w:type="dxa"/>
          </w:tcPr>
          <w:p w14:paraId="182843D0">
            <w:pPr>
              <w:spacing w:after="0" w:line="240" w:lineRule="auto"/>
            </w:pPr>
            <w:r>
              <w:t>Types of data collected</w:t>
            </w:r>
          </w:p>
        </w:tc>
        <w:tc>
          <w:tcPr>
            <w:tcW w:w="2880" w:type="dxa"/>
          </w:tcPr>
          <w:p w14:paraId="360EED21">
            <w:pPr>
              <w:spacing w:after="0" w:line="240" w:lineRule="auto"/>
            </w:pPr>
            <w:r>
              <w:t>None</w:t>
            </w:r>
          </w:p>
        </w:tc>
      </w:tr>
      <w:tr w14:paraId="4B9C8F98">
        <w:tc>
          <w:tcPr>
            <w:tcW w:w="2880" w:type="dxa"/>
          </w:tcPr>
          <w:p w14:paraId="49EA76AF">
            <w:pPr>
              <w:spacing w:after="0" w:line="240" w:lineRule="auto"/>
            </w:pPr>
          </w:p>
        </w:tc>
        <w:tc>
          <w:tcPr>
            <w:tcW w:w="2880" w:type="dxa"/>
          </w:tcPr>
          <w:p w14:paraId="5045C3E7">
            <w:pPr>
              <w:spacing w:after="0" w:line="240" w:lineRule="auto"/>
            </w:pPr>
            <w:r>
              <w:t>Purpose of data collection</w:t>
            </w:r>
          </w:p>
        </w:tc>
        <w:tc>
          <w:tcPr>
            <w:tcW w:w="2880" w:type="dxa"/>
          </w:tcPr>
          <w:p w14:paraId="2C72F1E9">
            <w:pPr>
              <w:spacing w:after="0" w:line="240" w:lineRule="auto"/>
            </w:pPr>
            <w:r>
              <w:t>N/A</w:t>
            </w:r>
          </w:p>
        </w:tc>
      </w:tr>
      <w:tr w14:paraId="2DA03587">
        <w:tc>
          <w:tcPr>
            <w:tcW w:w="2880" w:type="dxa"/>
          </w:tcPr>
          <w:p w14:paraId="028D2C63">
            <w:pPr>
              <w:spacing w:after="0" w:line="240" w:lineRule="auto"/>
            </w:pPr>
          </w:p>
        </w:tc>
        <w:tc>
          <w:tcPr>
            <w:tcW w:w="2880" w:type="dxa"/>
          </w:tcPr>
          <w:p w14:paraId="6811EAA2">
            <w:pPr>
              <w:spacing w:after="0" w:line="240" w:lineRule="auto"/>
            </w:pPr>
            <w:r>
              <w:t>Third-party SDKs/services used</w:t>
            </w:r>
          </w:p>
        </w:tc>
        <w:tc>
          <w:tcPr>
            <w:tcW w:w="2880" w:type="dxa"/>
          </w:tcPr>
          <w:p w14:paraId="1B4FB0C1">
            <w:pPr>
              <w:spacing w:after="0" w:line="240" w:lineRule="auto"/>
            </w:pPr>
            <w:r>
              <w:t>None (Local P2P only)</w:t>
            </w:r>
          </w:p>
        </w:tc>
      </w:tr>
      <w:tr w14:paraId="05E1215C">
        <w:tc>
          <w:tcPr>
            <w:tcW w:w="2880" w:type="dxa"/>
          </w:tcPr>
          <w:p w14:paraId="0C234602">
            <w:pPr>
              <w:spacing w:after="0" w:line="240" w:lineRule="auto"/>
            </w:pPr>
          </w:p>
        </w:tc>
        <w:tc>
          <w:tcPr>
            <w:tcW w:w="2880" w:type="dxa"/>
          </w:tcPr>
          <w:p w14:paraId="0C99275F">
            <w:pPr>
              <w:spacing w:after="0" w:line="240" w:lineRule="auto"/>
            </w:pPr>
            <w:r>
              <w:t>Is data encrypted in transit?</w:t>
            </w:r>
          </w:p>
        </w:tc>
        <w:tc>
          <w:tcPr>
            <w:tcW w:w="2880" w:type="dxa"/>
          </w:tcPr>
          <w:p w14:paraId="2D6E8511">
            <w:pPr>
              <w:spacing w:after="0" w:line="240" w:lineRule="auto"/>
            </w:pPr>
            <w:r>
              <w:t>No (Operates entirely on trusted Local LAN/Wi-Fi)</w:t>
            </w:r>
          </w:p>
        </w:tc>
      </w:tr>
      <w:tr w14:paraId="10A72513">
        <w:tc>
          <w:tcPr>
            <w:tcW w:w="2880" w:type="dxa"/>
          </w:tcPr>
          <w:p w14:paraId="6E023EF5">
            <w:pPr>
              <w:spacing w:after="0" w:line="240" w:lineRule="auto"/>
            </w:pPr>
          </w:p>
        </w:tc>
        <w:tc>
          <w:tcPr>
            <w:tcW w:w="2880" w:type="dxa"/>
          </w:tcPr>
          <w:p w14:paraId="0FFC40B2">
            <w:pPr>
              <w:spacing w:after="0" w:line="240" w:lineRule="auto"/>
            </w:pPr>
            <w:r>
              <w:t>Can users request deletion of their data?</w:t>
            </w:r>
          </w:p>
        </w:tc>
        <w:tc>
          <w:tcPr>
            <w:tcW w:w="2880" w:type="dxa"/>
          </w:tcPr>
          <w:p w14:paraId="5F6AB773">
            <w:pPr>
              <w:spacing w:after="0" w:line="240" w:lineRule="auto"/>
            </w:pPr>
            <w:r>
              <w:t>N/A (No data stored remotely)</w:t>
            </w:r>
          </w:p>
        </w:tc>
      </w:tr>
      <w:tr w14:paraId="499D243F">
        <w:tc>
          <w:tcPr>
            <w:tcW w:w="2880" w:type="dxa"/>
          </w:tcPr>
          <w:p w14:paraId="08688911">
            <w:pPr>
              <w:spacing w:after="0" w:line="240" w:lineRule="auto"/>
            </w:pPr>
            <w:r>
              <w:t>5. App Content &amp; Policy Declarations</w:t>
            </w:r>
          </w:p>
        </w:tc>
        <w:tc>
          <w:tcPr>
            <w:tcW w:w="2880" w:type="dxa"/>
          </w:tcPr>
          <w:p w14:paraId="0CE25EC7">
            <w:pPr>
              <w:spacing w:after="0" w:line="240" w:lineRule="auto"/>
            </w:pPr>
            <w:r>
              <w:t>Contains ads? — Yes / No</w:t>
            </w:r>
          </w:p>
        </w:tc>
        <w:tc>
          <w:tcPr>
            <w:tcW w:w="2880" w:type="dxa"/>
          </w:tcPr>
          <w:p w14:paraId="41ADF687">
            <w:pPr>
              <w:spacing w:after="0" w:line="240" w:lineRule="auto"/>
            </w:pPr>
            <w:r>
              <w:t>No</w:t>
            </w:r>
          </w:p>
        </w:tc>
      </w:tr>
      <w:tr w14:paraId="118FA411">
        <w:tc>
          <w:tcPr>
            <w:tcW w:w="2880" w:type="dxa"/>
          </w:tcPr>
          <w:p w14:paraId="6FECA058">
            <w:pPr>
              <w:spacing w:after="0" w:line="240" w:lineRule="auto"/>
            </w:pPr>
          </w:p>
        </w:tc>
        <w:tc>
          <w:tcPr>
            <w:tcW w:w="2880" w:type="dxa"/>
          </w:tcPr>
          <w:p w14:paraId="462C4AC4">
            <w:pPr>
              <w:spacing w:after="0" w:line="240" w:lineRule="auto"/>
            </w:pPr>
            <w:r>
              <w:t>Target audience / age group</w:t>
            </w:r>
          </w:p>
        </w:tc>
        <w:tc>
          <w:tcPr>
            <w:tcW w:w="2880" w:type="dxa"/>
          </w:tcPr>
          <w:p w14:paraId="31D02956">
            <w:pPr>
              <w:spacing w:after="0" w:line="240" w:lineRule="auto"/>
            </w:pPr>
            <w:r>
              <w:t>Everyone</w:t>
            </w:r>
          </w:p>
        </w:tc>
      </w:tr>
      <w:tr w14:paraId="7AFB3AFD">
        <w:tc>
          <w:tcPr>
            <w:tcW w:w="2880" w:type="dxa"/>
          </w:tcPr>
          <w:p w14:paraId="20223896">
            <w:pPr>
              <w:spacing w:after="0" w:line="240" w:lineRule="auto"/>
            </w:pPr>
          </w:p>
        </w:tc>
        <w:tc>
          <w:tcPr>
            <w:tcW w:w="2880" w:type="dxa"/>
          </w:tcPr>
          <w:p w14:paraId="7E3A6A11">
            <w:pPr>
              <w:spacing w:after="0" w:line="240" w:lineRule="auto"/>
            </w:pPr>
            <w:r>
              <w:t>Content rating questionnaire information</w:t>
            </w:r>
          </w:p>
        </w:tc>
        <w:tc>
          <w:tcPr>
            <w:tcW w:w="2880" w:type="dxa"/>
          </w:tcPr>
          <w:p w14:paraId="56BC1089">
            <w:pPr>
              <w:spacing w:after="0" w:line="240" w:lineRule="auto"/>
            </w:pPr>
            <w:r>
              <w:t>Productivity / Utility</w:t>
            </w:r>
          </w:p>
        </w:tc>
      </w:tr>
      <w:tr w14:paraId="32BC98DA">
        <w:tc>
          <w:tcPr>
            <w:tcW w:w="2880" w:type="dxa"/>
          </w:tcPr>
          <w:p w14:paraId="41A7E617">
            <w:pPr>
              <w:spacing w:after="0" w:line="240" w:lineRule="auto"/>
            </w:pPr>
          </w:p>
        </w:tc>
        <w:tc>
          <w:tcPr>
            <w:tcW w:w="2880" w:type="dxa"/>
          </w:tcPr>
          <w:p w14:paraId="6383D100">
            <w:pPr>
              <w:spacing w:after="0" w:line="240" w:lineRule="auto"/>
            </w:pPr>
            <w:r>
              <w:t>App access requirements</w:t>
            </w:r>
          </w:p>
        </w:tc>
        <w:tc>
          <w:tcPr>
            <w:tcW w:w="2880" w:type="dxa"/>
          </w:tcPr>
          <w:p w14:paraId="56C65F48">
            <w:pPr>
              <w:spacing w:after="0" w:line="240" w:lineRule="auto"/>
            </w:pPr>
            <w:r>
              <w:t>No login required</w:t>
            </w:r>
          </w:p>
        </w:tc>
      </w:tr>
      <w:tr w14:paraId="04D7DBB0">
        <w:tc>
          <w:tcPr>
            <w:tcW w:w="2880" w:type="dxa"/>
          </w:tcPr>
          <w:p w14:paraId="2E74F4C2">
            <w:pPr>
              <w:spacing w:after="0" w:line="240" w:lineRule="auto"/>
            </w:pPr>
          </w:p>
        </w:tc>
        <w:tc>
          <w:tcPr>
            <w:tcW w:w="2880" w:type="dxa"/>
          </w:tcPr>
          <w:p w14:paraId="36FD45AF">
            <w:pPr>
              <w:spacing w:after="0" w:line="240" w:lineRule="auto"/>
            </w:pPr>
            <w:r>
              <w:t>Sensitive permissions used</w:t>
            </w:r>
          </w:p>
        </w:tc>
        <w:tc>
          <w:tcPr>
            <w:tcW w:w="2880" w:type="dxa"/>
          </w:tcPr>
          <w:p w14:paraId="1A00EE2D">
            <w:pPr>
              <w:spacing w:after="0" w:line="240" w:lineRule="auto"/>
            </w:pPr>
            <w:r>
              <w:t>MANAGE_EXTERNAL_STORAGE (Android 11+), INTERNET (for Local Sockets)</w:t>
            </w:r>
          </w:p>
        </w:tc>
      </w:tr>
      <w:tr w14:paraId="42916A2F">
        <w:tc>
          <w:tcPr>
            <w:tcW w:w="2880" w:type="dxa"/>
          </w:tcPr>
          <w:p w14:paraId="3872A772">
            <w:pPr>
              <w:spacing w:after="0" w:line="240" w:lineRule="auto"/>
            </w:pPr>
          </w:p>
        </w:tc>
        <w:tc>
          <w:tcPr>
            <w:tcW w:w="2880" w:type="dxa"/>
          </w:tcPr>
          <w:p w14:paraId="41B958EB">
            <w:pPr>
              <w:spacing w:after="0" w:line="240" w:lineRule="auto"/>
            </w:pPr>
            <w:r>
              <w:t>Other applicable policy declarations</w:t>
            </w:r>
          </w:p>
        </w:tc>
        <w:tc>
          <w:tcPr>
            <w:tcW w:w="2880" w:type="dxa"/>
          </w:tcPr>
          <w:p w14:paraId="77FF85B4">
            <w:pPr>
              <w:spacing w:after="0" w:line="240" w:lineRule="auto"/>
            </w:pPr>
            <w:r>
              <w:t>N/A</w:t>
            </w:r>
          </w:p>
        </w:tc>
      </w:tr>
      <w:tr w14:paraId="1C0B36E4">
        <w:tc>
          <w:tcPr>
            <w:tcW w:w="2880" w:type="dxa"/>
          </w:tcPr>
          <w:p w14:paraId="6606B6F4">
            <w:pPr>
              <w:spacing w:after="0" w:line="240" w:lineRule="auto"/>
            </w:pPr>
            <w:r>
              <w:t>6. Login / Reviewer Access</w:t>
            </w:r>
          </w:p>
        </w:tc>
        <w:tc>
          <w:tcPr>
            <w:tcW w:w="2880" w:type="dxa"/>
          </w:tcPr>
          <w:p w14:paraId="030B3CA1">
            <w:pPr>
              <w:spacing w:after="0" w:line="240" w:lineRule="auto"/>
            </w:pPr>
            <w:r>
              <w:t>Does the app require login? — Yes / No</w:t>
            </w:r>
          </w:p>
        </w:tc>
        <w:tc>
          <w:tcPr>
            <w:tcW w:w="2880" w:type="dxa"/>
          </w:tcPr>
          <w:p w14:paraId="01BEB27F">
            <w:pPr>
              <w:spacing w:after="0" w:line="240" w:lineRule="auto"/>
            </w:pPr>
            <w:r>
              <w:t>No</w:t>
            </w:r>
          </w:p>
        </w:tc>
      </w:tr>
      <w:tr w14:paraId="7E9A7DE7">
        <w:tc>
          <w:tcPr>
            <w:tcW w:w="2880" w:type="dxa"/>
          </w:tcPr>
          <w:p w14:paraId="58312867">
            <w:pPr>
              <w:spacing w:after="0" w:line="240" w:lineRule="auto"/>
            </w:pPr>
          </w:p>
        </w:tc>
        <w:tc>
          <w:tcPr>
            <w:tcW w:w="2880" w:type="dxa"/>
          </w:tcPr>
          <w:p w14:paraId="02B559D2">
            <w:pPr>
              <w:spacing w:after="0" w:line="240" w:lineRule="auto"/>
            </w:pPr>
            <w:r>
              <w:t>Test username/email, if required</w:t>
            </w:r>
          </w:p>
        </w:tc>
        <w:tc>
          <w:tcPr>
            <w:tcW w:w="2880" w:type="dxa"/>
          </w:tcPr>
          <w:p w14:paraId="7AEC09C3">
            <w:pPr>
              <w:spacing w:after="0" w:line="240" w:lineRule="auto"/>
            </w:pPr>
            <w:r>
              <w:t>N/A</w:t>
            </w:r>
          </w:p>
        </w:tc>
      </w:tr>
      <w:tr w14:paraId="26DBE0C4">
        <w:tc>
          <w:tcPr>
            <w:tcW w:w="2880" w:type="dxa"/>
          </w:tcPr>
          <w:p w14:paraId="5BA9CA30">
            <w:pPr>
              <w:spacing w:after="0" w:line="240" w:lineRule="auto"/>
            </w:pPr>
          </w:p>
        </w:tc>
        <w:tc>
          <w:tcPr>
            <w:tcW w:w="2880" w:type="dxa"/>
          </w:tcPr>
          <w:p w14:paraId="4E00D0F2">
            <w:pPr>
              <w:spacing w:after="0" w:line="240" w:lineRule="auto"/>
            </w:pPr>
            <w:r>
              <w:t>Test password, if required</w:t>
            </w:r>
          </w:p>
        </w:tc>
        <w:tc>
          <w:tcPr>
            <w:tcW w:w="2880" w:type="dxa"/>
          </w:tcPr>
          <w:p w14:paraId="3FB06A29">
            <w:pPr>
              <w:spacing w:after="0" w:line="240" w:lineRule="auto"/>
            </w:pPr>
            <w:r>
              <w:t>N/A</w:t>
            </w:r>
          </w:p>
        </w:tc>
      </w:tr>
      <w:tr w14:paraId="56454DA6">
        <w:tc>
          <w:tcPr>
            <w:tcW w:w="2880" w:type="dxa"/>
          </w:tcPr>
          <w:p w14:paraId="213D9DA4">
            <w:pPr>
              <w:spacing w:after="0" w:line="240" w:lineRule="auto"/>
            </w:pPr>
          </w:p>
        </w:tc>
        <w:tc>
          <w:tcPr>
            <w:tcW w:w="2880" w:type="dxa"/>
          </w:tcPr>
          <w:p w14:paraId="78C429EA">
            <w:pPr>
              <w:spacing w:after="0" w:line="240" w:lineRule="auto"/>
            </w:pPr>
            <w:r>
              <w:t>OTP/PIN instructions, if required</w:t>
            </w:r>
          </w:p>
        </w:tc>
        <w:tc>
          <w:tcPr>
            <w:tcW w:w="2880" w:type="dxa"/>
          </w:tcPr>
          <w:p w14:paraId="7244282F">
            <w:pPr>
              <w:spacing w:after="0" w:line="240" w:lineRule="auto"/>
            </w:pPr>
            <w:r>
              <w:t>N/A</w:t>
            </w:r>
          </w:p>
        </w:tc>
      </w:tr>
      <w:tr w14:paraId="752F1CC2">
        <w:tc>
          <w:tcPr>
            <w:tcW w:w="2880" w:type="dxa"/>
          </w:tcPr>
          <w:p w14:paraId="4520EF66">
            <w:pPr>
              <w:spacing w:after="0" w:line="240" w:lineRule="auto"/>
            </w:pPr>
          </w:p>
        </w:tc>
        <w:tc>
          <w:tcPr>
            <w:tcW w:w="2880" w:type="dxa"/>
          </w:tcPr>
          <w:p w14:paraId="29EF2FA0">
            <w:pPr>
              <w:spacing w:after="0" w:line="240" w:lineRule="auto"/>
            </w:pPr>
            <w:r>
              <w:t>Steps for the reviewer to access important features</w:t>
            </w:r>
          </w:p>
        </w:tc>
        <w:tc>
          <w:tcPr>
            <w:tcW w:w="2880" w:type="dxa"/>
          </w:tcPr>
          <w:p w14:paraId="460EDCF1">
            <w:pPr>
              <w:spacing w:after="0" w:line="240" w:lineRule="auto"/>
            </w:pPr>
            <w:r>
              <w:t>Install on two devices connected to the SAME Wi-Fi network. App uses UDP multicast to discover peers locally and TCP to transfer files. No internet access is required or used.</w:t>
            </w:r>
          </w:p>
        </w:tc>
      </w:tr>
      <w:tr w14:paraId="6524066D">
        <w:tc>
          <w:tcPr>
            <w:tcW w:w="2880" w:type="dxa"/>
          </w:tcPr>
          <w:p w14:paraId="3DE9FDDC">
            <w:pPr>
              <w:spacing w:after="0" w:line="240" w:lineRule="auto"/>
            </w:pPr>
          </w:p>
        </w:tc>
        <w:tc>
          <w:tcPr>
            <w:tcW w:w="2880" w:type="dxa"/>
          </w:tcPr>
          <w:p w14:paraId="4B0F468B">
            <w:pPr>
              <w:spacing w:after="0" w:line="240" w:lineRule="auto"/>
            </w:pPr>
            <w:r>
              <w:t>Any special instructions or setup required for review</w:t>
            </w:r>
          </w:p>
        </w:tc>
        <w:tc>
          <w:tcPr>
            <w:tcW w:w="2880" w:type="dxa"/>
          </w:tcPr>
          <w:p w14:paraId="01B0A222">
            <w:pPr>
              <w:spacing w:after="0" w:line="240" w:lineRule="auto"/>
            </w:pPr>
            <w:r>
              <w:t>Reviewers MUST use two test devices connected to the same local network to test file transfer functionality.</w:t>
            </w:r>
          </w:p>
        </w:tc>
      </w:tr>
    </w:tbl>
    <w:p w14:paraId="70770AA6">
      <w:pPr>
        <w:pStyle w:val="36"/>
      </w:pPr>
      <w:r>
        <w:t>Play Store Text Assets</w:t>
      </w:r>
    </w:p>
    <w:p w14:paraId="65853C1F">
      <w:pPr>
        <w:pStyle w:val="2"/>
      </w:pPr>
      <w:r>
        <w:t>12. Short Description</w:t>
      </w:r>
    </w:p>
    <w:p w14:paraId="330637D9">
      <w:r>
        <w:t>Blazing fast, serverless P2P local file sharing &amp; real-time shared clipboard.</w:t>
      </w:r>
    </w:p>
    <w:p w14:paraId="1A2AC2B0">
      <w:pPr>
        <w:pStyle w:val="2"/>
      </w:pPr>
      <w:r>
        <w:t>13. Full Description</w:t>
      </w:r>
    </w:p>
    <w:p w14:paraId="06A692D5">
      <w:r>
        <w:t>ClipLAN is a revolutionary peer-to-peer productivity tool designed to make sharing files and clipboard snippets across your devices instantaneous and effortless. Operating entirely on your Local Area Network (Wi-Fi), ClipLAN bypasses the internet entirely. This means you get maximum router speeds, zero data limits, and unparalleled privacy.</w:t>
      </w:r>
      <w:r>
        <w:br w:type="textWrapping"/>
      </w:r>
      <w:r>
        <w:br w:type="textWrapping"/>
      </w:r>
      <w:r>
        <w:t>Whether you are a photographer moving massive RAW files, a developer sharing APKs, or a student transferring project data, ClipLAN's optimized network engine handles it flawlessly. By utilizing UDP multicast for automatic device discovery and raw TCP sockets for data streaming, transfers begin instantly and complete in seconds.</w:t>
      </w:r>
      <w:r>
        <w:br w:type="textWrapping"/>
      </w:r>
      <w:r>
        <w:br w:type="textWrapping"/>
      </w:r>
      <w:r>
        <w:t>With cross-platform support and a stunning glassmorphic interface, ClipLAN is the ultimate local sharing solution.</w:t>
      </w:r>
    </w:p>
    <w:p w14:paraId="482CEF9B">
      <w:pPr>
        <w:pStyle w:val="2"/>
      </w:pPr>
      <w:r>
        <w:t>14. Main Features</w:t>
      </w:r>
    </w:p>
    <w:p w14:paraId="5BADF79B">
      <w:pPr>
        <w:pStyle w:val="23"/>
      </w:pPr>
      <w:r>
        <w:t>🚀 Lightning-Fast Transfers: Transfer files at maximum local network speeds with zero internet bandwidth consumption.</w:t>
      </w:r>
    </w:p>
    <w:p w14:paraId="4CCB215F">
      <w:pPr>
        <w:pStyle w:val="23"/>
      </w:pPr>
      <w:r>
        <w:t>🔒 Secure &amp; Private: Files are sent directly device-to-device. No cloud servers, no intermediate storage, and no tracking.</w:t>
      </w:r>
    </w:p>
    <w:p w14:paraId="05400AA1">
      <w:pPr>
        <w:pStyle w:val="23"/>
      </w:pPr>
      <w:r>
        <w:t>📡 Automatic Peer Discovery: Instantly see other devices running ClipLAN on your Wi-Fi network using intelligent UDP multicast.</w:t>
      </w:r>
    </w:p>
    <w:p w14:paraId="30DD1EF1">
      <w:pPr>
        <w:pStyle w:val="23"/>
      </w:pPr>
      <w:r>
        <w:t>📋 Real-Time Shared Clipboard: Copy text on your phone and instantly paste it on your computer. Your clipboards sync automatically.</w:t>
      </w:r>
    </w:p>
    <w:p w14:paraId="47F9F44B">
      <w:pPr>
        <w:pStyle w:val="23"/>
      </w:pPr>
      <w:r>
        <w:t>🔄 Cross-Platform Capability: Seamlessly share files between Android, iOS, Windows, and macOS devices.</w:t>
      </w:r>
    </w:p>
    <w:p w14:paraId="4111A801">
      <w:pPr>
        <w:pStyle w:val="23"/>
      </w:pPr>
      <w:r>
        <w:t>✨ Modern UI: A beautiful, responsive glassmorphic design that is intuitive and easy to use.</w:t>
      </w:r>
    </w:p>
    <w:p w14:paraId="632A56CE">
      <w:pPr>
        <w:pStyle w:val="23"/>
      </w:pPr>
      <w:r>
        <w:t>✅ File Integrity Verification: Built-in SHA-256 hashing guarantees your files arrive exactly as they were sent without corruption.</w:t>
      </w:r>
    </w:p>
    <w:p w14:paraId="5A71216E">
      <w:pPr>
        <w:pStyle w:val="23"/>
      </w:pPr>
      <w:r>
        <w:t>📶 No Internet Required: Works perfectly offline as long as devices are connected to the same local router or mobile hotspot.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BAEF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54</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abdul_razeek_a</cp:lastModifiedBy>
  <dcterms:modified xsi:type="dcterms:W3CDTF">2026-08-24T15:34:29Z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77CF1D138A5B650D2D178C6A39BCC39E_42</vt:lpwstr>
  </property>
</Properties>
</file>